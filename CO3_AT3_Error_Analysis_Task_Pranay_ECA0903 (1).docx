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9E65D"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CO3 – AT3 ERROR ANALYSIS TASK</w:t>
      </w:r>
    </w:p>
    <w:p w14:paraId="02CCB9AC">
      <w:pPr>
        <w:jc w:val="center"/>
      </w:pPr>
      <w:r>
        <w:rPr>
          <w:rFonts w:ascii="Times New Roman" w:hAnsi="Times New Roman" w:eastAsia="Times New Roman"/>
          <w:b/>
        </w:rPr>
        <w:t>Course Name: DIGITAL SIGNAL PROCESSING</w:t>
      </w:r>
    </w:p>
    <w:p w14:paraId="18551FB2">
      <w:pPr>
        <w:jc w:val="center"/>
      </w:pPr>
      <w:r>
        <w:rPr>
          <w:rFonts w:ascii="Times New Roman" w:hAnsi="Times New Roman" w:eastAsia="Times New Roman"/>
          <w:b/>
        </w:rPr>
        <w:t>Course Code: ECA0903</w:t>
      </w:r>
    </w:p>
    <w:p w14:paraId="5F857321">
      <w:pPr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</w:rPr>
        <w:t>Student Name: VANJA VENKATA PRANAY</w:t>
      </w:r>
    </w:p>
    <w:p w14:paraId="32AF1961">
      <w:pPr>
        <w:jc w:val="center"/>
      </w:pPr>
      <w:r>
        <w:rPr>
          <w:rFonts w:ascii="Times New Roman" w:hAnsi="Times New Roman" w:eastAsia="Times New Roman"/>
          <w:b/>
        </w:rPr>
        <w:t>Register Number: 192412269</w:t>
      </w:r>
    </w:p>
    <w:p w14:paraId="6E2E7C73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Question 40</w:t>
      </w:r>
    </w:p>
    <w:p w14:paraId="5DEE481A">
      <w:r>
        <w:rPr>
          <w:rFonts w:ascii="Times New Roman" w:hAnsi="Times New Roman" w:eastAsia="Times New Roman"/>
        </w:rPr>
        <w:t>A sampling rate conversion system converts 16 kHz to 24 kHz using interpolation and decimation factors L = 2 and M = 3. The output sampling frequency obtained is 10.67 kHz. Analyze the implementation, identify the error, and calculate the correct output sampling frequency.</w:t>
      </w:r>
    </w:p>
    <w:p w14:paraId="1D65D046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1. Given Data</w:t>
      </w:r>
    </w:p>
    <w:p w14:paraId="6976730C">
      <w:pPr>
        <w:pStyle w:val="23"/>
      </w:pPr>
      <w:r>
        <w:rPr>
          <w:rFonts w:ascii="Times New Roman" w:hAnsi="Times New Roman" w:eastAsia="Times New Roman"/>
        </w:rPr>
        <w:t>Input sampling frequency, f_in = 16 kHz</w:t>
      </w:r>
    </w:p>
    <w:p w14:paraId="367893CB">
      <w:pPr>
        <w:pStyle w:val="23"/>
      </w:pPr>
      <w:r>
        <w:rPr>
          <w:rFonts w:ascii="Times New Roman" w:hAnsi="Times New Roman" w:eastAsia="Times New Roman"/>
        </w:rPr>
        <w:t>Expected output sampling frequency = 24 kHz</w:t>
      </w:r>
    </w:p>
    <w:p w14:paraId="5462F871">
      <w:pPr>
        <w:pStyle w:val="23"/>
      </w:pPr>
      <w:r>
        <w:rPr>
          <w:rFonts w:ascii="Times New Roman" w:hAnsi="Times New Roman" w:eastAsia="Times New Roman"/>
        </w:rPr>
        <w:t>Given interpolation factor, L = 2</w:t>
      </w:r>
    </w:p>
    <w:p w14:paraId="68DE909B">
      <w:pPr>
        <w:pStyle w:val="23"/>
      </w:pPr>
      <w:r>
        <w:rPr>
          <w:rFonts w:ascii="Times New Roman" w:hAnsi="Times New Roman" w:eastAsia="Times New Roman"/>
        </w:rPr>
        <w:t>Given decimation factor, M = 3</w:t>
      </w:r>
    </w:p>
    <w:p w14:paraId="1ED54A4E">
      <w:pPr>
        <w:pStyle w:val="23"/>
      </w:pPr>
      <w:r>
        <w:rPr>
          <w:rFonts w:ascii="Times New Roman" w:hAnsi="Times New Roman" w:eastAsia="Times New Roman"/>
        </w:rPr>
        <w:t>Obtained output sampling frequency = 10.67 kHz</w:t>
      </w:r>
    </w:p>
    <w:p w14:paraId="0C7D7B41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2. Sampling Rate Conversion Formula</w:t>
      </w:r>
    </w:p>
    <w:p w14:paraId="0E2F1F6B">
      <w:r>
        <w:rPr>
          <w:rFonts w:ascii="Times New Roman" w:hAnsi="Times New Roman" w:eastAsia="Times New Roman"/>
        </w:rPr>
        <w:t>For a rational sampling rate conversion system, the output sampling frequency is given by:</w:t>
      </w:r>
    </w:p>
    <w:p w14:paraId="565806DF">
      <w:r>
        <w:rPr>
          <w:rFonts w:ascii="Times New Roman" w:hAnsi="Times New Roman" w:eastAsia="Times New Roman"/>
        </w:rPr>
        <w:t>f_out = f_in × (L / M)</w:t>
      </w:r>
    </w:p>
    <w:p w14:paraId="6705562F">
      <w:r>
        <w:rPr>
          <w:rFonts w:ascii="Times New Roman" w:hAnsi="Times New Roman" w:eastAsia="Times New Roman"/>
        </w:rPr>
        <w:t>where L is the interpolation factor and M is the decimation factor.</w:t>
      </w:r>
    </w:p>
    <w:p w14:paraId="7E6DED8F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3. Analysis of the Given Implementation</w:t>
      </w:r>
    </w:p>
    <w:p w14:paraId="67592421">
      <w:r>
        <w:rPr>
          <w:rFonts w:ascii="Times New Roman" w:hAnsi="Times New Roman" w:eastAsia="Times New Roman"/>
        </w:rPr>
        <w:t>Using the factors given in the problem, L = 2 and M = 3:</w:t>
      </w:r>
    </w:p>
    <w:p w14:paraId="7A0A971A">
      <w:r>
        <w:rPr>
          <w:rFonts w:ascii="Times New Roman" w:hAnsi="Times New Roman" w:eastAsia="Times New Roman"/>
        </w:rPr>
        <w:t>f_out = 16 × (2 / 3) kHz</w:t>
      </w:r>
    </w:p>
    <w:p w14:paraId="6C12A04F">
      <w:r>
        <w:rPr>
          <w:rFonts w:ascii="Times New Roman" w:hAnsi="Times New Roman" w:eastAsia="Times New Roman"/>
        </w:rPr>
        <w:t>f_out = 10.67 kHz</w:t>
      </w:r>
    </w:p>
    <w:p w14:paraId="2147F9CE">
      <w:r>
        <w:rPr>
          <w:rFonts w:ascii="Times New Roman" w:hAnsi="Times New Roman" w:eastAsia="Times New Roman"/>
        </w:rPr>
        <w:t>Therefore, the obtained value of 10.67 kHz is mathematically correct for L = 2 and M = 3. However, it does not achieve the required conversion from 16 kHz to 24 kHz.</w:t>
      </w:r>
    </w:p>
    <w:p w14:paraId="08B54B0F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4. Identification of the Error</w:t>
      </w:r>
    </w:p>
    <w:p w14:paraId="753B0C87">
      <w:r>
        <w:rPr>
          <w:rFonts w:ascii="Times New Roman" w:hAnsi="Times New Roman" w:eastAsia="Times New Roman"/>
        </w:rPr>
        <w:t>The implementation error is the incorrect selection of interpolation and decimation factors. To convert 16 kHz to 24 kHz, the required conversion ratio is:</w:t>
      </w:r>
    </w:p>
    <w:p w14:paraId="5602F44C">
      <w:r>
        <w:rPr>
          <w:rFonts w:ascii="Times New Roman" w:hAnsi="Times New Roman" w:eastAsia="Times New Roman"/>
        </w:rPr>
        <w:t>f_out / f_in = 24 / 16 = 3 / 2</w:t>
      </w:r>
    </w:p>
    <w:p w14:paraId="76BBFE66">
      <w:r>
        <w:rPr>
          <w:rFonts w:ascii="Times New Roman" w:hAnsi="Times New Roman" w:eastAsia="Times New Roman"/>
        </w:rPr>
        <w:t>Therefore, the correct factors are:</w:t>
      </w:r>
    </w:p>
    <w:p w14:paraId="12B80538">
      <w:r>
        <w:rPr>
          <w:rFonts w:ascii="Times New Roman" w:hAnsi="Times New Roman" w:eastAsia="Times New Roman"/>
        </w:rPr>
        <w:t>L = 3 and M = 2</w:t>
      </w:r>
    </w:p>
    <w:p w14:paraId="4981A05D">
      <w:r>
        <w:rPr>
          <w:rFonts w:ascii="Times New Roman" w:hAnsi="Times New Roman" w:eastAsia="Times New Roman"/>
        </w:rPr>
        <w:t>The given factors L = 2 and M = 3 are reversed, which reduces the sampling frequency instead of increasing it to 24 kHz.</w:t>
      </w:r>
    </w:p>
    <w:p w14:paraId="31C6B40C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5. Corrected Solution</w:t>
      </w:r>
    </w:p>
    <w:p w14:paraId="01FB8C17">
      <w:r>
        <w:rPr>
          <w:rFonts w:ascii="Times New Roman" w:hAnsi="Times New Roman" w:eastAsia="Times New Roman"/>
        </w:rPr>
        <w:t>Using the corrected interpolation and decimation factors:</w:t>
      </w:r>
    </w:p>
    <w:p w14:paraId="144395B0">
      <w:r>
        <w:rPr>
          <w:rFonts w:ascii="Times New Roman" w:hAnsi="Times New Roman" w:eastAsia="Times New Roman"/>
        </w:rPr>
        <w:t>f_out = f_in × (L / M)</w:t>
      </w:r>
    </w:p>
    <w:p w14:paraId="6DF7C07A">
      <w:r>
        <w:rPr>
          <w:rFonts w:ascii="Times New Roman" w:hAnsi="Times New Roman" w:eastAsia="Times New Roman"/>
        </w:rPr>
        <w:t>f_out = 16 × (3 / 2)</w:t>
      </w:r>
    </w:p>
    <w:p w14:paraId="707FFE16">
      <w:r>
        <w:rPr>
          <w:rFonts w:ascii="Times New Roman" w:hAnsi="Times New Roman" w:eastAsia="Times New Roman"/>
        </w:rPr>
        <w:t>f_out = 24 kHz</w:t>
      </w:r>
    </w:p>
    <w:p w14:paraId="315B82D4">
      <w:r>
        <w:rPr>
          <w:rFonts w:ascii="Times New Roman" w:hAnsi="Times New Roman" w:eastAsia="Times New Roman"/>
        </w:rPr>
        <w:t>Therefore, the correct output sampling frequency is 24 kHz.</w:t>
      </w:r>
    </w:p>
    <w:p w14:paraId="5C0FD2E3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6. Correct Processing Method</w:t>
      </w:r>
    </w:p>
    <w:p w14:paraId="1F171E12">
      <w:pPr>
        <w:pStyle w:val="29"/>
      </w:pPr>
      <w:r>
        <w:rPr>
          <w:rFonts w:ascii="Times New Roman" w:hAnsi="Times New Roman" w:eastAsia="Times New Roman"/>
        </w:rPr>
        <w:t>Input signal at 16 kHz</w:t>
      </w:r>
    </w:p>
    <w:p w14:paraId="679A2F8F">
      <w:pPr>
        <w:pStyle w:val="29"/>
      </w:pPr>
      <w:r>
        <w:rPr>
          <w:rFonts w:ascii="Times New Roman" w:hAnsi="Times New Roman" w:eastAsia="Times New Roman"/>
        </w:rPr>
        <w:t>Interpolate by L = 3 → Sampling frequency becomes 48 kHz</w:t>
      </w:r>
    </w:p>
    <w:p w14:paraId="28A5ABFC">
      <w:pPr>
        <w:pStyle w:val="29"/>
      </w:pPr>
      <w:r>
        <w:rPr>
          <w:rFonts w:ascii="Times New Roman" w:hAnsi="Times New Roman" w:eastAsia="Times New Roman"/>
        </w:rPr>
        <w:t>Apply a low-pass interpolation/anti-imaging filter</w:t>
      </w:r>
    </w:p>
    <w:p w14:paraId="26261811">
      <w:pPr>
        <w:pStyle w:val="29"/>
      </w:pPr>
      <w:r>
        <w:rPr>
          <w:rFonts w:ascii="Times New Roman" w:hAnsi="Times New Roman" w:eastAsia="Times New Roman"/>
        </w:rPr>
        <w:t>Decimate by M = 2 → Sampling frequency becomes 24 kHz</w:t>
      </w:r>
    </w:p>
    <w:p w14:paraId="621AF10B">
      <w:pPr>
        <w:pStyle w:val="29"/>
      </w:pPr>
      <w:r>
        <w:rPr>
          <w:rFonts w:ascii="Times New Roman" w:hAnsi="Times New Roman" w:eastAsia="Times New Roman"/>
        </w:rPr>
        <w:t>Obtain the final output at 24 kHz</w:t>
      </w:r>
    </w:p>
    <w:p w14:paraId="4DCE869D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7. DSP Justification</w:t>
      </w:r>
    </w:p>
    <w:p w14:paraId="6159D197">
      <w:r>
        <w:rPr>
          <w:rFonts w:ascii="Times New Roman" w:hAnsi="Times New Roman" w:eastAsia="Times New Roman"/>
        </w:rPr>
        <w:t>Interpolation increases the sampling frequency by inserting additional samples and then using a low-pass filter to remove spectral images. Decimation reduces the sampling frequency and requires anti-aliasing filtering before downsampling. In rational sampling rate conversion, the overall sampling-rate change is determined by the ratio L/M. Hence, for conversion from 16 kHz to 24 kHz, the ratio must be 3/2. Using L = 2 and M = 3 gives the ratio 2/3 and therefore produces 10.67 kHz.</w:t>
      </w:r>
    </w:p>
    <w:p w14:paraId="67248D1A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8. Correct MATLAB Code</w:t>
      </w:r>
    </w:p>
    <w:p w14:paraId="47A48F6C">
      <w:r>
        <w:rPr>
          <w:rFonts w:ascii="Times New Roman" w:hAnsi="Times New Roman" w:eastAsia="Times New Roman"/>
          <w:sz w:val="20"/>
        </w:rPr>
        <w:t>clc;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clear;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close all;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fs_in=16000;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L=3;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M=2;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fs_out=fs_in*L/M;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fprintf('Input Sampling Frequency = %.2f kHz\n',fs_in/1000);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fprintf('Interpolation Factor L = %d\n',L);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fprintf('Decimation Factor M = %d\n',M);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fprintf('Output Sampling Frequency = %.2f kHz\n',fs_out/1000);</w:t>
      </w:r>
    </w:p>
    <w:p w14:paraId="04072B78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9. Expected MATLAB Output</w:t>
      </w:r>
    </w:p>
    <w:p w14:paraId="719CF803">
      <w:r>
        <w:rPr>
          <w:rFonts w:ascii="Times New Roman" w:hAnsi="Times New Roman" w:eastAsia="Times New Roman"/>
          <w:sz w:val="20"/>
        </w:rPr>
        <w:t>Input Sampling Frequency = 16.00 kHz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Interpolation Factor L = 3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Decimation Factor M = 2</w:t>
      </w:r>
      <w:r>
        <w:rPr>
          <w:rFonts w:ascii="Times New Roman" w:hAnsi="Times New Roman" w:eastAsia="Times New Roman"/>
          <w:sz w:val="20"/>
        </w:rPr>
        <w:br w:type="textWrapping"/>
      </w:r>
      <w:r>
        <w:rPr>
          <w:rFonts w:ascii="Times New Roman" w:hAnsi="Times New Roman" w:eastAsia="Times New Roman"/>
          <w:sz w:val="20"/>
        </w:rPr>
        <w:t>Output Sampling Frequency = 24.00 kHz</w:t>
      </w:r>
    </w:p>
    <w:p w14:paraId="45F49B93">
      <w:pPr>
        <w:pStyle w:val="2"/>
      </w:pPr>
      <w:r>
        <w:rPr>
          <w:rFonts w:ascii="Times New Roman" w:hAnsi="Times New Roman" w:eastAsia="Times New Roman"/>
          <w:b/>
          <w:color w:val="000000"/>
          <w:sz w:val="24"/>
        </w:rPr>
        <w:t>10. Conclusion</w:t>
      </w:r>
    </w:p>
    <w:p w14:paraId="65F13B96">
      <w:r>
        <w:rPr>
          <w:rFonts w:ascii="Times New Roman" w:hAnsi="Times New Roman" w:eastAsia="Times New Roman"/>
        </w:rPr>
        <w:t>The sampling rate conversion formula was used to analyze the system. The obtained output of 10.67 kHz is correct only for the given factors L = 2 and M = 3. However, these factors do not perform the required conversion from 16 kHz to 24 kHz. The implementation error is the reversal of the interpolation and decimation factors. By using L = 3 and M = 2, the correct output sampling frequency of 24 kHz is obtained.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2832</Characters>
  <Lines>0</Lines>
  <Paragraphs>0</Paragraphs>
  <TotalTime>0</TotalTime>
  <ScaleCrop>false</ScaleCrop>
  <LinksUpToDate>false</LinksUpToDate>
  <CharactersWithSpaces>3353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Vpran</cp:lastModifiedBy>
  <dcterms:modified xsi:type="dcterms:W3CDTF">2026-08-22T08:31:25Z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90B4A359FAB94E47A5C4BCE1AF2E9F31_12</vt:lpwstr>
  </property>
</Properties>
</file>